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217BCE">
      <w:pPr>
        <w:spacing w:after="80"/>
        <w:jc w:val="center"/>
        <w:rPr>
          <w:rFonts w:hint="default" w:ascii="Times New Roman" w:hAnsi="Times New Roman" w:cs="Times New Roman"/>
          <w:color w:val="auto"/>
          <w:sz w:val="32"/>
          <w:szCs w:val="32"/>
        </w:rPr>
      </w:pPr>
      <w:r>
        <w:rPr>
          <w:rFonts w:hint="default" w:ascii="Times New Roman" w:hAnsi="Times New Roman" w:cs="Times New Roman"/>
          <w:b/>
          <w:color w:val="auto"/>
          <w:sz w:val="32"/>
          <w:szCs w:val="32"/>
        </w:rPr>
        <w:t>ПРАКТИЧЕСКАЯ РАБОТА</w:t>
      </w:r>
    </w:p>
    <w:p w14:paraId="6147B15F">
      <w:pPr>
        <w:spacing w:after="240"/>
        <w:jc w:val="center"/>
        <w:rPr>
          <w:rFonts w:hint="default" w:ascii="Times New Roman" w:hAnsi="Times New Roman" w:cs="Times New Roman"/>
          <w:color w:val="auto"/>
          <w:sz w:val="32"/>
          <w:szCs w:val="32"/>
        </w:rPr>
      </w:pPr>
      <w:r>
        <w:rPr>
          <w:rFonts w:hint="default" w:ascii="Times New Roman" w:hAnsi="Times New Roman" w:cs="Times New Roman"/>
          <w:b/>
          <w:color w:val="auto"/>
          <w:sz w:val="32"/>
          <w:szCs w:val="32"/>
        </w:rPr>
        <w:t>«Анализ архитектуры операционной системы»</w:t>
      </w:r>
    </w:p>
    <w:p w14:paraId="5C58106D">
      <w:pPr>
        <w:spacing w:after="1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Выполнил: Куков Александр</w:t>
      </w:r>
    </w:p>
    <w:p w14:paraId="5C58106D">
      <w:pPr>
        <w:spacing w:after="1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Группа: 25o9-090207-ИС/3</w:t>
      </w:r>
    </w:p>
    <w:p w14:paraId="7B9DB8EB">
      <w:pPr>
        <w:pStyle w:val="2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Цель работы</w:t>
      </w:r>
    </w:p>
    <w:p w14:paraId="6A26E4D7">
      <w:pPr>
        <w:spacing w:after="1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Закрепить знания об архитектуре операционной системы, научиться определять основные уровни ОС, назначение ядра, системных служб и драйверов, а также анализировать особенности различных архитектур ядер.</w:t>
      </w:r>
    </w:p>
    <w:p w14:paraId="430611E7">
      <w:pPr>
        <w:pStyle w:val="2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Ход работы</w:t>
      </w:r>
    </w:p>
    <w:p w14:paraId="44AFADBC">
      <w:pPr>
        <w:pStyle w:val="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Задание 1. Определение уровней ОС</w:t>
      </w:r>
    </w:p>
    <w:p w14:paraId="4AC03496">
      <w:pPr>
        <w:spacing w:after="1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Заполните таблицу, используя материал лекции.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7E894A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79AAF131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  <w:t>Уровень</w:t>
            </w:r>
          </w:p>
        </w:tc>
        <w:tc>
          <w:tcPr>
            <w:tcW w:w="33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E3466A2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  <w:t>Что входит</w:t>
            </w:r>
          </w:p>
        </w:tc>
        <w:tc>
          <w:tcPr>
            <w:tcW w:w="33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5A6EF65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  <w:t>Основное назначение</w:t>
            </w:r>
          </w:p>
        </w:tc>
      </w:tr>
      <w:tr w14:paraId="251D04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4FE7B79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  <w:t>Аппаратный</w:t>
            </w:r>
          </w:p>
        </w:tc>
        <w:tc>
          <w:tcPr>
            <w:tcW w:w="33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r>
              <w:t>Процессор, память, диски, устройства ввода-вывода</w:t>
            </w:r>
          </w:p>
        </w:tc>
        <w:tc>
          <w:tcPr>
            <w:tcW w:w="33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r>
              <w:t>Физическая основа компьютера; выполняет команды и хранит данные</w:t>
            </w:r>
          </w:p>
        </w:tc>
      </w:tr>
      <w:tr w14:paraId="75D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226A091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  <w:t>Ядро ОС</w:t>
            </w:r>
          </w:p>
        </w:tc>
        <w:tc>
          <w:tcPr>
            <w:tcW w:w="33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r>
              <w:t>Планировщик, управление памятью, файловая система, обработка прерываний</w:t>
            </w:r>
          </w:p>
        </w:tc>
        <w:tc>
          <w:tcPr>
            <w:tcW w:w="33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r>
              <w:t>Управление ресурсами, процессами и памятью; работает в привилегированном режиме</w:t>
            </w:r>
          </w:p>
        </w:tc>
      </w:tr>
      <w:tr w14:paraId="10A3D1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F948067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  <w:t>Системные службы и драйверы</w:t>
            </w:r>
          </w:p>
        </w:tc>
        <w:tc>
          <w:tcPr>
            <w:tcW w:w="33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r>
              <w:t>Службы ОС, драйверы устройств</w:t>
            </w:r>
          </w:p>
        </w:tc>
        <w:tc>
          <w:tcPr>
            <w:tcW w:w="33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r>
              <w:t>Работа с оборудованием и фоновые функции системы (печать, сеть, звук)</w:t>
            </w:r>
          </w:p>
        </w:tc>
      </w:tr>
      <w:tr w14:paraId="5507EC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F503D12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  <w:t>API</w:t>
            </w:r>
          </w:p>
        </w:tc>
        <w:tc>
          <w:tcPr>
            <w:tcW w:w="33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r>
              <w:t>Системные вызовы, библиотеки (WinAPI, POSIX)</w:t>
            </w:r>
          </w:p>
        </w:tc>
        <w:tc>
          <w:tcPr>
            <w:tcW w:w="33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r>
              <w:t>Интерфейс, через который приложения обращаются к функциям ОС</w:t>
            </w:r>
          </w:p>
        </w:tc>
      </w:tr>
      <w:tr w14:paraId="37DB16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8F0F929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  <w:t>Пользовательский</w:t>
            </w:r>
          </w:p>
        </w:tc>
        <w:tc>
          <w:tcPr>
            <w:tcW w:w="33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r>
              <w:t>Браузер, текстовый редактор, игры, оболочка</w:t>
            </w:r>
          </w:p>
        </w:tc>
        <w:tc>
          <w:tcPr>
            <w:tcW w:w="33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r>
              <w:t>Решение задач пользователя</w:t>
            </w:r>
          </w:p>
        </w:tc>
      </w:tr>
    </w:tbl>
    <w:p w14:paraId="4364C99A">
      <w:pPr>
        <w:spacing w:after="120"/>
        <w:rPr>
          <w:rFonts w:hint="default" w:ascii="Times New Roman" w:hAnsi="Times New Roman" w:cs="Times New Roman"/>
          <w:b w:val="0"/>
          <w:color w:val="auto"/>
          <w:sz w:val="28"/>
          <w:szCs w:val="28"/>
        </w:rPr>
      </w:pPr>
    </w:p>
    <w:p w14:paraId="5C58106D">
      <w:pPr>
        <w:spacing w:after="1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Дополнительный вопрос: почему приложение не должно напрямую управлять аппаратными устройствами?</w:t>
      </w:r>
    </w:p>
    <w:p w14:paraId="5C58106D">
      <w:pPr>
        <w:spacing w:after="1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auto"/>
          <w:sz w:val="28"/>
          <w:szCs w:val="28"/>
        </w:rPr>
        <w:t xml:space="preserve">Ответ: </w:t>
      </w:r>
      <w:r>
        <w:rPr>
          <w:b w:val="0"/>
        </w:rPr>
        <w:t>Приложение могло бы нарушить работу других программ, повредить данные или обойти защиту. Ядро и драйверы контролируют доступ к оборудованию, разделяют его между процессами и обеспечивают безопасность.</w:t>
      </w:r>
    </w:p>
    <w:p w14:paraId="1007D29A">
      <w:pPr>
        <w:pStyle w:val="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Задание 2. «Кто за что отвечает?»</w:t>
      </w:r>
    </w:p>
    <w:p w14:paraId="20C2CB95">
      <w:pPr>
        <w:spacing w:after="1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Распределите действия между ядром, драйвером, API и пользовательским приложением.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 w14:paraId="68023E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725F4CE3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  <w:t>Действие</w:t>
            </w:r>
          </w:p>
        </w:tc>
        <w:tc>
          <w:tcPr>
            <w:tcW w:w="4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F25F637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  <w:t>Компонент ОС</w:t>
            </w:r>
          </w:p>
        </w:tc>
      </w:tr>
      <w:tr w14:paraId="4BFC89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1230EAE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  <w:t>Управление оперативной памятью</w:t>
            </w:r>
          </w:p>
        </w:tc>
        <w:tc>
          <w:tcPr>
            <w:tcW w:w="4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r>
              <w:t>Ядро</w:t>
            </w:r>
          </w:p>
        </w:tc>
      </w:tr>
      <w:tr w14:paraId="3694CC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7E8ED89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  <w:t>Вывод изображения на монитор</w:t>
            </w:r>
          </w:p>
        </w:tc>
        <w:tc>
          <w:tcPr>
            <w:tcW w:w="4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r>
              <w:t>Драйвер</w:t>
            </w:r>
          </w:p>
        </w:tc>
      </w:tr>
      <w:tr w14:paraId="0446D4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6ACB50A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  <w:t>Открытие файла программой</w:t>
            </w:r>
          </w:p>
        </w:tc>
        <w:tc>
          <w:tcPr>
            <w:tcW w:w="4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r>
              <w:t>Пользовательское приложение</w:t>
            </w:r>
          </w:p>
        </w:tc>
      </w:tr>
      <w:tr w14:paraId="1C139E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3C3B2B9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  <w:t>Планирование процессов</w:t>
            </w:r>
          </w:p>
        </w:tc>
        <w:tc>
          <w:tcPr>
            <w:tcW w:w="4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r>
              <w:t>Ядро</w:t>
            </w:r>
          </w:p>
        </w:tc>
      </w:tr>
      <w:tr w14:paraId="65FB1D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4346553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  <w:t>Взаимодействие с сетевой картой</w:t>
            </w:r>
          </w:p>
        </w:tc>
        <w:tc>
          <w:tcPr>
            <w:tcW w:w="4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r>
              <w:t>Драйвер</w:t>
            </w:r>
          </w:p>
        </w:tc>
      </w:tr>
      <w:tr w14:paraId="4B8F8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E28115E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  <w:t>Запуск текстового редактора</w:t>
            </w:r>
          </w:p>
        </w:tc>
        <w:tc>
          <w:tcPr>
            <w:tcW w:w="4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r>
              <w:t>Пользовательское приложение</w:t>
            </w:r>
          </w:p>
        </w:tc>
      </w:tr>
      <w:tr w14:paraId="06F6DC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AFD959B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  <w:t>Обработка аппаратного прерывания</w:t>
            </w:r>
          </w:p>
        </w:tc>
        <w:tc>
          <w:tcPr>
            <w:tcW w:w="4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r>
              <w:t>Ядро</w:t>
            </w:r>
          </w:p>
        </w:tc>
      </w:tr>
      <w:tr w14:paraId="7233ED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F16FE89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  <w:t>Обращение программы к функции open()</w:t>
            </w:r>
          </w:p>
        </w:tc>
        <w:tc>
          <w:tcPr>
            <w:tcW w:w="4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r>
              <w:t>API</w:t>
            </w:r>
          </w:p>
        </w:tc>
      </w:tr>
    </w:tbl>
    <w:p w14:paraId="61D69767">
      <w:pPr>
        <w:spacing w:after="1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Вопрос: какие действия относятся непосредственно к функциям ядра?</w:t>
      </w:r>
    </w:p>
    <w:p w14:paraId="5C58106D">
      <w:pPr>
        <w:spacing w:after="1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auto"/>
          <w:sz w:val="28"/>
          <w:szCs w:val="28"/>
        </w:rPr>
        <w:t xml:space="preserve">Ответ: </w:t>
      </w:r>
      <w:r>
        <w:rPr>
          <w:b w:val="0"/>
        </w:rPr>
        <w:t>управление оперативной памятью, планирование процессов, обработка аппаратного прерывания.</w:t>
      </w:r>
    </w:p>
    <w:p w14:paraId="24F9FB87">
      <w:pPr>
        <w:pStyle w:val="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Задание 3. Программа или процесс?</w:t>
      </w:r>
    </w:p>
    <w:p w14:paraId="6A6962CA">
      <w:pPr>
        <w:spacing w:after="1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Для каждого утверждения определите, относится оно к программе или процессу.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 w14:paraId="5321AA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1AA92820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  <w:t>Утверждение</w:t>
            </w:r>
          </w:p>
        </w:tc>
        <w:tc>
          <w:tcPr>
            <w:tcW w:w="4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A0784D2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  <w:t>Программа / процесс</w:t>
            </w:r>
          </w:p>
        </w:tc>
      </w:tr>
      <w:tr w14:paraId="6CE735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69D8A99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  <w:t>Хранится на диске в виде набора инструкций</w:t>
            </w:r>
          </w:p>
        </w:tc>
        <w:tc>
          <w:tcPr>
            <w:tcW w:w="4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r>
              <w:t>Программа</w:t>
            </w:r>
          </w:p>
        </w:tc>
      </w:tr>
      <w:tr w14:paraId="4921AE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D5274D4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  <w:t>Получает процессорное время</w:t>
            </w:r>
          </w:p>
        </w:tc>
        <w:tc>
          <w:tcPr>
            <w:tcW w:w="4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r>
              <w:t>Процесс</w:t>
            </w:r>
          </w:p>
        </w:tc>
      </w:tr>
      <w:tr w14:paraId="2D1577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C4E7E7C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  <w:t>Имеет собственное адресное пространство</w:t>
            </w:r>
          </w:p>
        </w:tc>
        <w:tc>
          <w:tcPr>
            <w:tcW w:w="4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r>
              <w:t>Процесс</w:t>
            </w:r>
          </w:p>
        </w:tc>
      </w:tr>
      <w:tr w14:paraId="24FEBC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255034C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  <w:t>Может находиться в состоянии выполнения</w:t>
            </w:r>
          </w:p>
        </w:tc>
        <w:tc>
          <w:tcPr>
            <w:tcW w:w="4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r>
              <w:t>Процесс</w:t>
            </w:r>
          </w:p>
        </w:tc>
      </w:tr>
      <w:tr w14:paraId="66016E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E0A656D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  <w:t>Представляет собой набор инструкций</w:t>
            </w:r>
          </w:p>
        </w:tc>
        <w:tc>
          <w:tcPr>
            <w:tcW w:w="4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r>
              <w:t>Программа</w:t>
            </w:r>
          </w:p>
        </w:tc>
      </w:tr>
      <w:tr w14:paraId="0D7D6D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54F628D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  <w:t>Создаётся после запуска программы</w:t>
            </w:r>
          </w:p>
        </w:tc>
        <w:tc>
          <w:tcPr>
            <w:tcW w:w="4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r>
              <w:t>Процесс</w:t>
            </w:r>
          </w:p>
        </w:tc>
      </w:tr>
    </w:tbl>
    <w:p w14:paraId="2FA7638C">
      <w:pPr>
        <w:spacing w:after="1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Почему одна программа может создавать несколько процессов?</w:t>
      </w:r>
    </w:p>
    <w:p w14:paraId="5C58106D">
      <w:pPr>
        <w:spacing w:after="1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auto"/>
          <w:sz w:val="28"/>
          <w:szCs w:val="28"/>
        </w:rPr>
        <w:t xml:space="preserve">Ответ: </w:t>
      </w:r>
      <w:r>
        <w:rPr>
          <w:b w:val="0"/>
        </w:rPr>
        <w:t>Каждый запуск создаёт отдельный процесс со своим адресным пространством; кроме того, программа может сама запускать дочерние процессы (например, вкладки браузера для изоляции и параллельной работы).</w:t>
      </w:r>
    </w:p>
    <w:p w14:paraId="12E1E0E7">
      <w:pPr>
        <w:pStyle w:val="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Задание 4. Анализ драйверов</w:t>
      </w:r>
    </w:p>
    <w:p w14:paraId="37A08337">
      <w:pPr>
        <w:spacing w:after="1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Для каждого устройства укажите, какой драйвер необходим и для чего он нужен.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0881AC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74486328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  <w:t>Устройство</w:t>
            </w:r>
          </w:p>
        </w:tc>
        <w:tc>
          <w:tcPr>
            <w:tcW w:w="33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0D7D4BA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  <w:t>Какой драйвер необходим?</w:t>
            </w:r>
          </w:p>
        </w:tc>
        <w:tc>
          <w:tcPr>
            <w:tcW w:w="33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4833B79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  <w:t>Для чего он нужен?</w:t>
            </w:r>
          </w:p>
        </w:tc>
      </w:tr>
      <w:tr w14:paraId="65D6AB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B1577A1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  <w:t>Видеокарта</w:t>
            </w:r>
          </w:p>
        </w:tc>
        <w:tc>
          <w:tcPr>
            <w:tcW w:w="33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r>
              <w:t>Драйвер видеокарты</w:t>
            </w:r>
          </w:p>
        </w:tc>
        <w:tc>
          <w:tcPr>
            <w:tcW w:w="33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r>
              <w:t>Передаёт ОС команды для вывода изображения и ускорения графики</w:t>
            </w:r>
          </w:p>
        </w:tc>
      </w:tr>
      <w:tr w14:paraId="04848E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BC10A1D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  <w:t>Принтер</w:t>
            </w:r>
          </w:p>
        </w:tc>
        <w:tc>
          <w:tcPr>
            <w:tcW w:w="33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r>
              <w:t>Драйвер принтера</w:t>
            </w:r>
          </w:p>
        </w:tc>
        <w:tc>
          <w:tcPr>
            <w:tcW w:w="33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r>
              <w:t>Преобразует документ в команды печати для конкретной модели</w:t>
            </w:r>
          </w:p>
        </w:tc>
      </w:tr>
      <w:tr w14:paraId="0CD5B4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435FB44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  <w:t>Сетевая карта</w:t>
            </w:r>
          </w:p>
        </w:tc>
        <w:tc>
          <w:tcPr>
            <w:tcW w:w="33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r>
              <w:t>Драйвер сетевого адаптера</w:t>
            </w:r>
          </w:p>
        </w:tc>
        <w:tc>
          <w:tcPr>
            <w:tcW w:w="33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r>
              <w:t>Отправка и приём сетевых пакетов, подключение к сети</w:t>
            </w:r>
          </w:p>
        </w:tc>
      </w:tr>
      <w:tr w14:paraId="2716DE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C0E7DE0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  <w:t>Звуковая карта</w:t>
            </w:r>
          </w:p>
        </w:tc>
        <w:tc>
          <w:tcPr>
            <w:tcW w:w="33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r>
              <w:t>Драйвер звуковой карты</w:t>
            </w:r>
          </w:p>
        </w:tc>
        <w:tc>
          <w:tcPr>
            <w:tcW w:w="33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r>
              <w:t>Воспроизведение и запись звука</w:t>
            </w:r>
          </w:p>
        </w:tc>
      </w:tr>
      <w:tr w14:paraId="312973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FDAB287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  <w:t>Клавиатура</w:t>
            </w:r>
          </w:p>
        </w:tc>
        <w:tc>
          <w:tcPr>
            <w:tcW w:w="33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r>
              <w:t>Драйвер клавиатуры (HID)</w:t>
            </w:r>
          </w:p>
        </w:tc>
        <w:tc>
          <w:tcPr>
            <w:tcW w:w="33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r>
              <w:t>Преобразует нажатия клавиш в события для ОС и приложений</w:t>
            </w:r>
          </w:p>
        </w:tc>
      </w:tr>
    </w:tbl>
    <w:p w14:paraId="4BFD69DD">
      <w:pPr>
        <w:spacing w:after="1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Объясните своими словами: почему операционная система не работает с каждым устройством напрямую?</w:t>
      </w:r>
    </w:p>
    <w:p w14:paraId="5C58106D">
      <w:pPr>
        <w:spacing w:after="1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auto"/>
          <w:sz w:val="28"/>
          <w:szCs w:val="28"/>
        </w:rPr>
        <w:t xml:space="preserve">Ответ: </w:t>
      </w:r>
      <w:r>
        <w:rPr>
          <w:b w:val="0"/>
        </w:rPr>
        <w:t>Устройства очень разные по устройству и командам. Драйвер скрывает эти различия и даёт ОС единый интерфейс, поэтому ОС не нужно знать особенности каждой модели, а ошибки и доступ к устройству контролируются.</w:t>
      </w:r>
    </w:p>
    <w:p w14:paraId="562BA4D5">
      <w:pPr>
        <w:pStyle w:val="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Задание 5. Постройте цепочку взаимодействия</w:t>
      </w:r>
    </w:p>
    <w:p w14:paraId="09DD512C">
      <w:pPr>
        <w:spacing w:after="1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Ситуация: пользователь открыл текстовый редактор и нажал кнопку «Сохранить».</w:t>
      </w:r>
    </w:p>
    <w:p w14:paraId="6D39EC9F">
      <w:pPr>
        <w:spacing w:after="120"/>
        <w:rPr>
          <w:rFonts w:hint="default" w:ascii="Times New Roman" w:hAnsi="Times New Roman" w:cs="Times New Roman"/>
          <w:b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 xml:space="preserve">Расположите элементы в правильном порядке: </w:t>
      </w:r>
    </w:p>
    <w:p w14:paraId="0D6266C7">
      <w:pPr>
        <w:spacing w:after="1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SSD/HDD → API → текстовый редактор → драйвер → файловая система → системный вызов.</w:t>
      </w:r>
    </w:p>
    <w:p w14:paraId="13186EFE">
      <w:pPr>
        <w:spacing w:after="120"/>
        <w:rPr>
          <w:rFonts w:hint="default" w:cs="Times New Roman"/>
          <w:b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Кратко объясните, что происходит на каждом этапе</w:t>
      </w:r>
      <w:r>
        <w:rPr>
          <w:rFonts w:hint="default" w:cs="Times New Roman"/>
          <w:b w:val="0"/>
          <w:color w:val="auto"/>
          <w:sz w:val="28"/>
          <w:szCs w:val="28"/>
          <w:lang w:val="ru-RU"/>
        </w:rPr>
        <w:t>.</w:t>
      </w:r>
    </w:p>
    <w:p w14:paraId="5C58106D">
      <w:pPr>
        <w:spacing w:after="1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Порядок: текстовый редактор → API → системный вызов → файловая система → драйвер → SSD/HDD.</w:t>
      </w:r>
    </w:p>
    <w:p w14:paraId="5C58106D">
      <w:pPr>
        <w:spacing w:after="1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1. Текстовый редактор — по кнопке «Сохранить» формирует данные и запрос на запись файла.</w:t>
      </w:r>
    </w:p>
    <w:p w14:paraId="5C58106D">
      <w:pPr>
        <w:spacing w:after="1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2. API — приложение вызывает функцию ОС (например, write/WriteFile).</w:t>
      </w:r>
    </w:p>
    <w:p w14:paraId="5C58106D">
      <w:pPr>
        <w:spacing w:after="1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3. Системный вызов — управление переходит в ядро в привилегированном режиме.</w:t>
      </w:r>
    </w:p>
    <w:p w14:paraId="5C58106D">
      <w:pPr>
        <w:spacing w:after="1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4. Файловая система — определяет, в какие блоки записать файл, обновляет метаданные.</w:t>
      </w:r>
    </w:p>
    <w:p w14:paraId="5C58106D">
      <w:pPr>
        <w:spacing w:after="1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5. Драйвер — переводит запрос в команды конкретного накопителя.</w:t>
      </w:r>
    </w:p>
    <w:p w14:paraId="5C58106D">
      <w:pPr>
        <w:spacing w:after="1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6. SSD/HDD — физически записывает данные.</w:t>
      </w:r>
    </w:p>
    <w:p w14:paraId="0A5E3F6E">
      <w:pPr>
        <w:spacing w:after="120"/>
        <w:rPr>
          <w:rFonts w:hint="default" w:cs="Times New Roman"/>
          <w:b w:val="0"/>
          <w:color w:val="auto"/>
          <w:sz w:val="28"/>
          <w:szCs w:val="28"/>
          <w:lang w:val="ru-RU"/>
        </w:rPr>
      </w:pPr>
    </w:p>
    <w:p w14:paraId="35B57F57">
      <w:pPr>
        <w:spacing w:after="120"/>
        <w:rPr>
          <w:rFonts w:hint="default" w:cs="Times New Roman"/>
          <w:b w:val="0"/>
          <w:color w:val="auto"/>
          <w:sz w:val="28"/>
          <w:szCs w:val="28"/>
          <w:lang w:val="ru-RU"/>
        </w:rPr>
      </w:pPr>
    </w:p>
    <w:p w14:paraId="7C2FAB26">
      <w:pPr>
        <w:spacing w:after="120"/>
        <w:rPr>
          <w:rFonts w:hint="default" w:cs="Times New Roman"/>
          <w:b w:val="0"/>
          <w:color w:val="auto"/>
          <w:sz w:val="28"/>
          <w:szCs w:val="28"/>
          <w:lang w:val="ru-RU"/>
        </w:rPr>
      </w:pPr>
    </w:p>
    <w:p w14:paraId="1CF31914">
      <w:pPr>
        <w:pStyle w:val="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Задание 6. Сравнение архитектур ядер</w:t>
      </w:r>
    </w:p>
    <w:p w14:paraId="5669464D">
      <w:pPr>
        <w:spacing w:after="1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Заполните таблицу.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5A6759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6D6504D3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  <w:t>Характеристика</w:t>
            </w:r>
          </w:p>
        </w:tc>
        <w:tc>
          <w:tcPr>
            <w:tcW w:w="33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822B777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  <w:t>Монолитное ядро</w:t>
            </w:r>
          </w:p>
        </w:tc>
        <w:tc>
          <w:tcPr>
            <w:tcW w:w="33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F5E9AA9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  <w:t>Микроядро</w:t>
            </w:r>
          </w:p>
        </w:tc>
      </w:tr>
      <w:tr w14:paraId="54BD54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2BF0C5F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  <w:t>Размер ядра</w:t>
            </w:r>
          </w:p>
        </w:tc>
        <w:tc>
          <w:tcPr>
            <w:tcW w:w="33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r>
              <w:t>Большой: в ядре почти всё</w:t>
            </w:r>
          </w:p>
        </w:tc>
        <w:tc>
          <w:tcPr>
            <w:tcW w:w="33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r>
              <w:t>Минимальный: только базовые функции</w:t>
            </w:r>
          </w:p>
        </w:tc>
      </w:tr>
      <w:tr w14:paraId="127E3F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1A88323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  <w:t>Где находятся драйверы</w:t>
            </w:r>
          </w:p>
        </w:tc>
        <w:tc>
          <w:tcPr>
            <w:tcW w:w="33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r>
              <w:t>Внутри ядра</w:t>
            </w:r>
          </w:p>
        </w:tc>
        <w:tc>
          <w:tcPr>
            <w:tcW w:w="33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r>
              <w:t>В пространстве пользователя, как отдельные процессы</w:t>
            </w:r>
          </w:p>
        </w:tc>
      </w:tr>
      <w:tr w14:paraId="61B902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CD078DF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  <w:t>Взаимодействие компонентов</w:t>
            </w:r>
          </w:p>
        </w:tc>
        <w:tc>
          <w:tcPr>
            <w:tcW w:w="33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r>
              <w:t>Прямые вызовы функций внутри ядра</w:t>
            </w:r>
          </w:p>
        </w:tc>
        <w:tc>
          <w:tcPr>
            <w:tcW w:w="33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r>
              <w:t>Обмен сообщениями между процессами (IPC)</w:t>
            </w:r>
          </w:p>
        </w:tc>
      </w:tr>
      <w:tr w14:paraId="4DAA43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FB34F41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  <w:t>Производительность</w:t>
            </w:r>
          </w:p>
        </w:tc>
        <w:tc>
          <w:tcPr>
            <w:tcW w:w="33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r>
              <w:t>Выше: меньше переключений контекста</w:t>
            </w:r>
          </w:p>
        </w:tc>
        <w:tc>
          <w:tcPr>
            <w:tcW w:w="33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r>
              <w:t>Ниже: накладные расходы на передачу сообщений</w:t>
            </w:r>
          </w:p>
        </w:tc>
      </w:tr>
      <w:tr w14:paraId="5A5884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777CF25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  <w:t>Изоляция компонентов</w:t>
            </w:r>
          </w:p>
        </w:tc>
        <w:tc>
          <w:tcPr>
            <w:tcW w:w="33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r>
              <w:t>Слабая: ошибка компонента может нарушить всё ядро</w:t>
            </w:r>
          </w:p>
        </w:tc>
        <w:tc>
          <w:tcPr>
            <w:tcW w:w="33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r>
              <w:t>Высокая: компоненты изолированы друг от друга</w:t>
            </w:r>
          </w:p>
        </w:tc>
      </w:tr>
      <w:tr w14:paraId="05DAA4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8A32C33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  <w:t>Модульность</w:t>
            </w:r>
          </w:p>
        </w:tc>
        <w:tc>
          <w:tcPr>
            <w:tcW w:w="33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r>
              <w:t>Ниже: изменения часто требуют пересборки/перезагрузки</w:t>
            </w:r>
          </w:p>
        </w:tc>
        <w:tc>
          <w:tcPr>
            <w:tcW w:w="33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r>
              <w:t>Выше: компоненты можно заменять и перезапускать отдельно</w:t>
            </w:r>
          </w:p>
        </w:tc>
      </w:tr>
    </w:tbl>
    <w:p w14:paraId="7B4F6324">
      <w:pPr>
        <w:spacing w:after="1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Ситуация: драйвер сетевой карты содержит ошибку и завершает работу с ошибкой. Объясните, почему последствия могут отличаться в монолитной и микроядерной архитектуре.</w:t>
      </w:r>
    </w:p>
    <w:p w14:paraId="5C58106D">
      <w:pPr>
        <w:spacing w:after="1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auto"/>
          <w:sz w:val="28"/>
          <w:szCs w:val="28"/>
        </w:rPr>
        <w:t xml:space="preserve">Ответ: </w:t>
      </w:r>
      <w:r>
        <w:rPr>
          <w:b w:val="0"/>
        </w:rPr>
        <w:t>В монолитном ядре драйвер работает в режиме ядра, поэтому его сбой может привести к краху всей ОС (синий экран, kernel panic). В микроядре драйвер — отдельный процесс в пространстве пользователя: система продолжит работать, а драйвер можно перезапустить; пострадает лишь сеть.</w:t>
      </w:r>
    </w:p>
    <w:p w14:paraId="388B155E">
      <w:pPr>
        <w:pStyle w:val="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Задание 7. Ситуационная задача</w:t>
      </w:r>
    </w:p>
    <w:p w14:paraId="5C61C212">
      <w:pPr>
        <w:spacing w:after="1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Компания разрабатывает операционную систему для устройства, где особенно важны надёжность, изоляция компонентов, возможность замены отдельных компонентов и минимальное количество кода с максимальными привилегиями.</w:t>
      </w:r>
    </w:p>
    <w:p w14:paraId="13393D13">
      <w:pPr>
        <w:spacing w:after="1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Вопросы:</w:t>
      </w:r>
    </w:p>
    <w:p w14:paraId="7AFFC07B">
      <w:pPr>
        <w:pStyle w:val="22"/>
        <w:spacing w:after="6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Какую архитектуру ядра целесообразно рассмотреть?</w:t>
      </w:r>
    </w:p>
    <w:p w14:paraId="04AA9BC6">
      <w:pPr>
        <w:pStyle w:val="22"/>
        <w:spacing w:after="6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Какие компоненты можно вынести за пределы ядра?</w:t>
      </w:r>
    </w:p>
    <w:p w14:paraId="7DB20D89">
      <w:pPr>
        <w:pStyle w:val="22"/>
        <w:spacing w:after="6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Какие функции должны остаться внутри ядра?</w:t>
      </w:r>
    </w:p>
    <w:p w14:paraId="1FD18429">
      <w:pPr>
        <w:pStyle w:val="22"/>
        <w:spacing w:after="6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Какие недостатки такого подхода необходимо учитывать?</w:t>
      </w:r>
    </w:p>
    <w:p w14:paraId="1AE0ED30">
      <w:pPr>
        <w:spacing w:after="1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Ответ обоснуйте 4–6 предложениями.</w:t>
      </w:r>
    </w:p>
    <w:p w14:paraId="5C58106D">
      <w:pPr>
        <w:spacing w:after="1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Архитектура: микроядерная (или модульная с сильной изоляцией).</w:t>
      </w:r>
    </w:p>
    <w:p w14:paraId="5C58106D">
      <w:pPr>
        <w:spacing w:after="1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Выносятся за ядро: драйверы устройств, файловые системы, сетевой стек, графические и другие службы.</w:t>
      </w:r>
    </w:p>
    <w:p w14:paraId="5C58106D">
      <w:pPr>
        <w:spacing w:after="1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Остаются в ядре: управление процессами и потоками (планирование), базовое управление памятью, межпроцессное взаимодействие (IPC), обработка прерываний.</w:t>
      </w:r>
    </w:p>
    <w:p w14:paraId="5C58106D">
      <w:pPr>
        <w:spacing w:after="1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Недостатки: накладные расходы на обмен сообщениями и переключения контекста, снижение производительности, более сложная разработка.</w:t>
      </w:r>
    </w:p>
    <w:p w14:paraId="5C58106D">
      <w:pPr>
        <w:spacing w:after="1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Обоснование: для устройства с высокими требованиями к надёжности целесообразно микроядро. Минимум кода работает с максимальными привилегиями, поэтому ошибка в драйвере или службе не приводит к краху системы. Компоненты изолированы и их можно заменять и перезапускать по отдельности. Платой за это становится некоторое снижение скорости из‑за обмена сообщениями.</w:t>
      </w:r>
    </w:p>
    <w:p w14:paraId="78802FF4">
      <w:pPr>
        <w:pStyle w:val="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Задание 8. Мини-тест</w:t>
      </w:r>
    </w:p>
    <w:p w14:paraId="151137B5">
      <w:pPr>
        <w:spacing w:after="4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auto"/>
          <w:sz w:val="28"/>
          <w:szCs w:val="28"/>
        </w:rPr>
        <w:t>1. Что такое архитектура ОС?</w:t>
      </w:r>
    </w:p>
    <w:p w14:paraId="2AAC8174">
      <w:pPr>
        <w:spacing w:after="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А) Набор программ пользователя</w:t>
      </w:r>
    </w:p>
    <w:p w14:paraId="1A2AAA13">
      <w:pPr>
        <w:spacing w:after="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Б) Логическая организация компонентов ОС</w:t>
      </w:r>
    </w:p>
    <w:p w14:paraId="392CFA79">
      <w:pPr>
        <w:spacing w:after="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В) Физическое устройство процессора</w:t>
      </w:r>
    </w:p>
    <w:p w14:paraId="1A616386">
      <w:pPr>
        <w:spacing w:after="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Г) Файловая система</w:t>
      </w:r>
    </w:p>
    <w:p w14:paraId="1AE7E22E">
      <w:pPr>
        <w:spacing w:after="4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auto"/>
          <w:sz w:val="28"/>
          <w:szCs w:val="28"/>
        </w:rPr>
        <w:t>2. Какой компонент является центральным в архитектуре ОС?</w:t>
      </w:r>
    </w:p>
    <w:p w14:paraId="32AC3176">
      <w:pPr>
        <w:spacing w:after="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А) BIOS</w:t>
      </w:r>
    </w:p>
    <w:p w14:paraId="69B9694A">
      <w:pPr>
        <w:spacing w:after="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Б) Драйвер</w:t>
      </w:r>
    </w:p>
    <w:p w14:paraId="48F39014">
      <w:pPr>
        <w:spacing w:after="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В) Ядро</w:t>
      </w:r>
    </w:p>
    <w:p w14:paraId="16A337CA">
      <w:pPr>
        <w:spacing w:after="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Г) Браузер</w:t>
      </w:r>
    </w:p>
    <w:p w14:paraId="1B5257BD">
      <w:pPr>
        <w:spacing w:after="4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auto"/>
          <w:sz w:val="28"/>
          <w:szCs w:val="28"/>
        </w:rPr>
        <w:t>3. Что делает ядро?</w:t>
      </w:r>
    </w:p>
    <w:p w14:paraId="7FAE7F52">
      <w:pPr>
        <w:spacing w:after="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А) Только запускает приложения</w:t>
      </w:r>
    </w:p>
    <w:p w14:paraId="0364491C">
      <w:pPr>
        <w:spacing w:after="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Б) Управляет ресурсами системы</w:t>
      </w:r>
    </w:p>
    <w:p w14:paraId="019FBB05">
      <w:pPr>
        <w:spacing w:after="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В) Только работает с файлами</w:t>
      </w:r>
    </w:p>
    <w:p w14:paraId="6413FFDA">
      <w:pPr>
        <w:spacing w:after="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Г) Только управляет монитором</w:t>
      </w:r>
    </w:p>
    <w:p w14:paraId="33B32A69">
      <w:pPr>
        <w:spacing w:after="4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auto"/>
          <w:sz w:val="28"/>
          <w:szCs w:val="28"/>
        </w:rPr>
        <w:t>4. Что такое драйвер?</w:t>
      </w:r>
    </w:p>
    <w:p w14:paraId="128506C5">
      <w:pPr>
        <w:spacing w:after="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А) Пользовательская программа</w:t>
      </w:r>
    </w:p>
    <w:p w14:paraId="2E70C4EF">
      <w:pPr>
        <w:spacing w:after="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Б) Программа для взаимодействия ОС с оборудованием</w:t>
      </w:r>
    </w:p>
    <w:p w14:paraId="034F5B8C">
      <w:pPr>
        <w:spacing w:after="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В) Файл пользователя</w:t>
      </w:r>
    </w:p>
    <w:p w14:paraId="2DEF0A3C">
      <w:pPr>
        <w:spacing w:after="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Г) Антивирус</w:t>
      </w:r>
    </w:p>
    <w:p w14:paraId="3D7D5B1F">
      <w:pPr>
        <w:spacing w:after="4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auto"/>
          <w:sz w:val="28"/>
          <w:szCs w:val="28"/>
        </w:rPr>
        <w:t>5. Что происходит с программой после её запуска?</w:t>
      </w:r>
    </w:p>
    <w:p w14:paraId="1655007F">
      <w:pPr>
        <w:spacing w:after="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А) Она становится драйвером</w:t>
      </w:r>
    </w:p>
    <w:p w14:paraId="20C498F3">
      <w:pPr>
        <w:spacing w:after="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Б) Создаётся процесс</w:t>
      </w:r>
    </w:p>
    <w:p w14:paraId="298C2314">
      <w:pPr>
        <w:spacing w:after="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В) Она становится ядром</w:t>
      </w:r>
    </w:p>
    <w:p w14:paraId="4403B50E">
      <w:pPr>
        <w:spacing w:after="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Г) Она удаляется с диска</w:t>
      </w:r>
    </w:p>
    <w:p w14:paraId="78C6FE50">
      <w:pPr>
        <w:spacing w:after="4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auto"/>
          <w:sz w:val="28"/>
          <w:szCs w:val="28"/>
        </w:rPr>
        <w:t>6. Какой принцип характерен для микроядерной архитектуры?</w:t>
      </w:r>
    </w:p>
    <w:p w14:paraId="3B32A50E">
      <w:pPr>
        <w:spacing w:after="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А) Все компоненты находятся в ядре</w:t>
      </w:r>
    </w:p>
    <w:p w14:paraId="4752D777">
      <w:pPr>
        <w:spacing w:after="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Б) Ядро максимально расширяется</w:t>
      </w:r>
    </w:p>
    <w:p w14:paraId="55CDF72F">
      <w:pPr>
        <w:spacing w:after="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В) Значительная часть компонентов выносится за пределы ядра</w:t>
      </w:r>
    </w:p>
    <w:p w14:paraId="043D729C">
      <w:pPr>
        <w:spacing w:after="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Г) Отсутствует управление процессами</w:t>
      </w:r>
    </w:p>
    <w:p w14:paraId="2679890D">
      <w:pPr>
        <w:spacing w:after="4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auto"/>
          <w:sz w:val="28"/>
          <w:szCs w:val="28"/>
        </w:rPr>
        <w:t>7. Какое преимущество характерно для монолитного ядра?</w:t>
      </w:r>
    </w:p>
    <w:p w14:paraId="0852ADD1">
      <w:pPr>
        <w:spacing w:after="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А) Отсутствие ядра</w:t>
      </w:r>
    </w:p>
    <w:p w14:paraId="6447F464">
      <w:pPr>
        <w:spacing w:after="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Б) Высокая производительность</w:t>
      </w:r>
    </w:p>
    <w:p w14:paraId="2D2A4D55">
      <w:pPr>
        <w:spacing w:after="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В) Полная изоляция всех компонентов</w:t>
      </w:r>
    </w:p>
    <w:p w14:paraId="4439E7BC">
      <w:pPr>
        <w:spacing w:after="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Г) Все драйверы работают как отдельные приложения</w:t>
      </w:r>
    </w:p>
    <w:p w14:paraId="47FCA108">
      <w:pPr>
        <w:spacing w:after="4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auto"/>
          <w:sz w:val="28"/>
          <w:szCs w:val="28"/>
        </w:rPr>
        <w:t>8. Какой недостаток характерен для микроядерной архитектуры?</w:t>
      </w:r>
    </w:p>
    <w:p w14:paraId="266083A4">
      <w:pPr>
        <w:spacing w:after="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А) Невозможность управления процессами</w:t>
      </w:r>
    </w:p>
    <w:p w14:paraId="5B98EA0D">
      <w:pPr>
        <w:spacing w:after="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Б) Дополнительные взаимодействия между процессами</w:t>
      </w:r>
    </w:p>
    <w:p w14:paraId="2087C2B0">
      <w:pPr>
        <w:spacing w:after="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В) Отсутствие драйверов</w:t>
      </w:r>
    </w:p>
    <w:p w14:paraId="390A3DD1">
      <w:pPr>
        <w:spacing w:after="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Г) Отсутствие памяти</w:t>
      </w:r>
    </w:p>
    <w:p w14:paraId="5F5BA667">
      <w:pPr>
        <w:spacing w:after="4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auto"/>
          <w:sz w:val="28"/>
          <w:szCs w:val="28"/>
        </w:rPr>
        <w:t>9. Что используется приложением для обращения к функциям ОС?</w:t>
      </w:r>
    </w:p>
    <w:p w14:paraId="244F7C41">
      <w:pPr>
        <w:spacing w:after="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А) API</w:t>
      </w:r>
    </w:p>
    <w:p w14:paraId="629FC383">
      <w:pPr>
        <w:spacing w:after="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Б) BIOS</w:t>
      </w:r>
    </w:p>
    <w:p w14:paraId="1DDC1A4B">
      <w:pPr>
        <w:spacing w:after="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В) SSD</w:t>
      </w:r>
    </w:p>
    <w:p w14:paraId="00AD56EC">
      <w:pPr>
        <w:spacing w:after="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Г) RAM</w:t>
      </w:r>
    </w:p>
    <w:p w14:paraId="6EB8C7F8">
      <w:pPr>
        <w:spacing w:after="4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auto"/>
          <w:sz w:val="28"/>
          <w:szCs w:val="28"/>
        </w:rPr>
        <w:t>10. Что происходит при аппаратном прерывании?</w:t>
      </w:r>
    </w:p>
    <w:p w14:paraId="018E9010">
      <w:pPr>
        <w:spacing w:after="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А) Компьютер обязательно выключается</w:t>
      </w:r>
    </w:p>
    <w:p w14:paraId="66B0F0A2">
      <w:pPr>
        <w:spacing w:after="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Б) Ядро получает сигнал, требующий обработки</w:t>
      </w:r>
    </w:p>
    <w:p w14:paraId="7B481C49">
      <w:pPr>
        <w:spacing w:after="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В) Удаляется процесс</w:t>
      </w:r>
    </w:p>
    <w:p w14:paraId="1B64E698">
      <w:pPr>
        <w:spacing w:after="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Г) Форматируется диск</w:t>
      </w:r>
    </w:p>
    <w:p w14:paraId="5C58106D">
      <w:pPr>
        <w:spacing w:after="1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auto"/>
          <w:sz w:val="28"/>
          <w:szCs w:val="28"/>
        </w:rPr>
        <w:t xml:space="preserve">Ответы: </w:t>
      </w:r>
      <w:r>
        <w:rPr>
          <w:b w:val="0"/>
        </w:rPr>
        <w:t>1-Б, 2-В, 3-Б, 4-Б, 5-Б, 6-В, 7-Б, 8-Б, 9-А, 10-Б.</w:t>
      </w:r>
    </w:p>
    <w:p w14:paraId="5F1934EA">
      <w:pPr>
        <w:pStyle w:val="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Задание 9. Итоговая схема</w:t>
      </w:r>
    </w:p>
    <w:p w14:paraId="7E8B3962">
      <w:pPr>
        <w:spacing w:after="1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Нарисуйте в тетради или графическом редакторе схему:</w:t>
      </w:r>
    </w:p>
    <w:p w14:paraId="110F239F">
      <w:pPr>
        <w:spacing w:after="120"/>
        <w:jc w:val="center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auto"/>
          <w:sz w:val="28"/>
          <w:szCs w:val="28"/>
        </w:rPr>
        <w:t>Пользователь → приложение → API → системный вызов → ядро → драйвер → аппаратное устройство</w:t>
      </w:r>
    </w:p>
    <w:p w14:paraId="1AE00997">
      <w:pPr>
        <w:spacing w:after="1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Для каждого элемента подпишите его назначение одним предложением.</w:t>
      </w:r>
    </w:p>
    <w:p w14:paraId="5563E882">
      <w:pPr>
        <w:spacing w:after="1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Затем приведите собственный пример операции: печать документа, воспроизведение звука, подключение к Wi-Fi, чтение файла с диска или работа с клавиатурой.</w:t>
      </w:r>
    </w:p>
    <w:p w14:paraId="5C58106D">
      <w:pPr>
        <w:spacing w:after="1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Схема:</w:t>
      </w:r>
    </w:p>
    <w:p w14:paraId="5C58106D">
      <w:pPr>
        <w:spacing w:after="1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Пользователь → приложение → API → системный вызов → ядро → драйвер → аппаратное устройство</w:t>
      </w:r>
    </w:p>
    <w:p w14:paraId="5C58106D">
      <w:pPr>
        <w:spacing w:after="1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Пользователь — человек, который выдаёт команды и получает результат.</w:t>
      </w:r>
    </w:p>
    <w:p w14:paraId="5C58106D">
      <w:pPr>
        <w:spacing w:after="1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Приложение — программа, решающая задачу пользователя.</w:t>
      </w:r>
    </w:p>
    <w:p w14:paraId="5C58106D">
      <w:pPr>
        <w:spacing w:after="1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API — набор функций, через которые приложение обращается к ОС.</w:t>
      </w:r>
    </w:p>
    <w:p w14:paraId="5C58106D">
      <w:pPr>
        <w:spacing w:after="1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Системный вызов — механизм перехода из приложения в ядро для выполнения привилегированной операции.</w:t>
      </w:r>
    </w:p>
    <w:p w14:paraId="5C58106D">
      <w:pPr>
        <w:spacing w:after="1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Ядро — центральная часть ОС, управляющая ресурсами и процессами.</w:t>
      </w:r>
    </w:p>
    <w:p w14:paraId="5C58106D">
      <w:pPr>
        <w:spacing w:after="1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Драйвер — программа, преобразующая запросы ОС в команды устройства.</w:t>
      </w:r>
    </w:p>
    <w:p w14:paraId="5C58106D">
      <w:pPr>
        <w:spacing w:after="1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Аппаратное устройство — физический компонент, выполняющий операцию.</w:t>
      </w:r>
    </w:p>
    <w:p w14:paraId="5C58106D">
      <w:pPr>
        <w:spacing w:after="1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Пример: печать документа. Пользователь нажимает «Печать» в текстовом редакторе → редактор вызывает функцию печати через API → системный вызов передаёт запрос в ядро → ядро ставит задание в очередь печати → драйвер принтера преобразует данные в команды → принтер печатает страницу.</w:t>
      </w:r>
    </w:p>
    <w:p w14:paraId="5949547C">
      <w:pPr>
        <w:pStyle w:val="2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Контрольные вопросы</w:t>
      </w:r>
    </w:p>
    <w:p w14:paraId="42799B52">
      <w:pPr>
        <w:spacing w:after="1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1. Что такое архитектура операционной системы?</w:t>
      </w:r>
      <w:r>
        <w:rPr>
          <w:b w:val="0"/>
        </w:rPr>
        <w:br/>
        <w:t>Логическая организация и взаимодействие компонентов ОС.</w:t>
      </w:r>
    </w:p>
    <w:p w14:paraId="30A77D63">
      <w:pPr>
        <w:spacing w:after="1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2. Какие основные уровни ОС были рассмотрены?</w:t>
      </w:r>
      <w:r>
        <w:rPr>
          <w:b w:val="0"/>
        </w:rPr>
        <w:br/>
        <w:t>Аппаратный, ядро, системные службы и драйверы, API, пользовательский.</w:t>
      </w:r>
    </w:p>
    <w:p w14:paraId="6CBA26B1">
      <w:pPr>
        <w:spacing w:after="1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3. Что такое ядро?</w:t>
      </w:r>
      <w:r>
        <w:rPr>
          <w:b w:val="0"/>
        </w:rPr>
        <w:br/>
        <w:t>Центральная часть ОС, управляющая ресурсами системы и работающая в привилегированном режиме.</w:t>
      </w:r>
    </w:p>
    <w:p w14:paraId="616BA51F">
      <w:pPr>
        <w:spacing w:after="1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4. Какие основные функции выполняет ядро?</w:t>
      </w:r>
      <w:r>
        <w:rPr>
          <w:b w:val="0"/>
        </w:rPr>
        <w:br/>
        <w:t>Управление процессами, памятью, файлами, устройствами, обработка прерываний, защита.</w:t>
      </w:r>
    </w:p>
    <w:p w14:paraId="6793B818">
      <w:pPr>
        <w:spacing w:after="1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5. Чем программа отличается от процесса?</w:t>
      </w:r>
      <w:r>
        <w:rPr>
          <w:b w:val="0"/>
        </w:rPr>
        <w:br/>
        <w:t>Программа — набор инструкций на диске; процесс — выполняющаяся программа с ресурсами и адресным пространством.</w:t>
      </w:r>
    </w:p>
    <w:p w14:paraId="1D262575">
      <w:pPr>
        <w:spacing w:after="1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6. Что такое драйвер?</w:t>
      </w:r>
      <w:r>
        <w:rPr>
          <w:b w:val="0"/>
        </w:rPr>
        <w:br/>
        <w:t>Программа для взаимодействия ОС с конкретным оборудованием.</w:t>
      </w:r>
    </w:p>
    <w:p w14:paraId="07271106">
      <w:pPr>
        <w:spacing w:after="1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7. Для чего используется API?</w:t>
      </w:r>
      <w:r>
        <w:rPr>
          <w:b w:val="0"/>
        </w:rPr>
        <w:br/>
        <w:t>Для доступа приложений к функциям ОС без работы с оборудованием напрямую.</w:t>
      </w:r>
    </w:p>
    <w:p w14:paraId="378F3ACF">
      <w:pPr>
        <w:spacing w:after="1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8. Что такое системный вызов?</w:t>
      </w:r>
      <w:r>
        <w:rPr>
          <w:b w:val="0"/>
        </w:rPr>
        <w:br/>
        <w:t>Обращение приложения к ядру за выполнением привилегированной операции.</w:t>
      </w:r>
    </w:p>
    <w:p w14:paraId="11DEA013">
      <w:pPr>
        <w:spacing w:after="1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9. Что такое монолитное ядро?</w:t>
      </w:r>
      <w:r>
        <w:rPr>
          <w:b w:val="0"/>
        </w:rPr>
        <w:br/>
        <w:t>Ядро, в котором почти все службы и драйверы работают в одном адресном пространстве в режиме ядра.</w:t>
      </w:r>
    </w:p>
    <w:p w14:paraId="61A9D8F5">
      <w:pPr>
        <w:spacing w:after="1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10. Что такое модульное ядро?</w:t>
      </w:r>
      <w:r>
        <w:rPr>
          <w:b w:val="0"/>
        </w:rPr>
        <w:br/>
        <w:t>Ядро, функции которого оформлены в модули, загружаемые и выгружаемые по необходимости.</w:t>
      </w:r>
    </w:p>
    <w:p w14:paraId="0C642E53">
      <w:pPr>
        <w:spacing w:after="1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1</w:t>
      </w:r>
      <w:r>
        <w:rPr>
          <w:rFonts w:hint="default" w:cs="Times New Roman"/>
          <w:b w:val="0"/>
          <w:color w:val="auto"/>
          <w:sz w:val="28"/>
          <w:szCs w:val="28"/>
          <w:lang w:val="ru-RU"/>
        </w:rPr>
        <w:t>1</w:t>
      </w:r>
      <w:bookmarkStart w:id="0" w:name="_GoBack"/>
      <w:bookmarkEnd w:id="0"/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. Что такое гибридное ядро?</w:t>
      </w:r>
      <w:r>
        <w:rPr>
          <w:b w:val="0"/>
        </w:rPr>
        <w:br/>
        <w:t>Сочетает черты монолитного и микроядра: часть служб в ядре ради скорости, часть вынесена для модульности.</w:t>
      </w:r>
    </w:p>
    <w:p w14:paraId="5E078F35">
      <w:pPr>
        <w:spacing w:after="120"/>
        <w:rPr>
          <w:rFonts w:hint="default" w:ascii="Times New Roman" w:hAnsi="Times New Roman" w:cs="Times New Roman"/>
          <w:color w:val="auto"/>
          <w:sz w:val="28"/>
          <w:szCs w:val="28"/>
        </w:rPr>
      </w:pPr>
    </w:p>
    <w:sectPr>
      <w:pgSz w:w="12240" w:h="15840"/>
      <w:pgMar w:top="1134" w:right="850" w:bottom="1134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FDC5458"/>
    <w:rsid w:val="4A765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Theme="minorEastAsia" w:cstheme="minorBidi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7"/>
    <w:unhideWhenUsed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9">
    <w:name w:val="header"/>
    <w:basedOn w:val="1"/>
    <w:link w:val="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6"/>
    <w:unhideWhenUsed/>
    <w:qFormat/>
    <w:uiPriority w:val="99"/>
    <w:pPr>
      <w:spacing w:after="120"/>
    </w:pPr>
  </w:style>
  <w:style w:type="paragraph" w:styleId="21">
    <w:name w:val="macro"/>
    <w:link w:val="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4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6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Number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8">
    <w:name w:val="List Number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9">
    <w:name w:val="List"/>
    <w:basedOn w:val="1"/>
    <w:unhideWhenUsed/>
    <w:uiPriority w:val="99"/>
    <w:pPr>
      <w:ind w:left="360" w:hanging="360"/>
      <w:contextualSpacing/>
    </w:pPr>
  </w:style>
  <w:style w:type="paragraph" w:styleId="30">
    <w:name w:val="Body Text 3"/>
    <w:basedOn w:val="1"/>
    <w:link w:val="48"/>
    <w:unhideWhenUsed/>
    <w:uiPriority w:val="99"/>
    <w:pPr>
      <w:spacing w:after="120"/>
    </w:pPr>
    <w:rPr>
      <w:sz w:val="16"/>
      <w:szCs w:val="16"/>
    </w:rPr>
  </w:style>
  <w:style w:type="paragraph" w:styleId="31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4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35">
    <w:name w:val="List 3"/>
    <w:basedOn w:val="1"/>
    <w:unhideWhenUsed/>
    <w:uiPriority w:val="99"/>
    <w:pPr>
      <w:ind w:left="1080" w:hanging="360"/>
      <w:contextualSpacing/>
    </w:p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19"/>
    <w:qFormat/>
    <w:uiPriority w:val="99"/>
  </w:style>
  <w:style w:type="character" w:customStyle="1" w:styleId="38">
    <w:name w:val="Footer Char"/>
    <w:basedOn w:val="11"/>
    <w:link w:val="26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25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1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20"/>
    <w:uiPriority w:val="99"/>
  </w:style>
  <w:style w:type="character" w:customStyle="1" w:styleId="47">
    <w:name w:val="Body Text 2 Char"/>
    <w:basedOn w:val="11"/>
    <w:link w:val="16"/>
    <w:uiPriority w:val="99"/>
  </w:style>
  <w:style w:type="character" w:customStyle="1" w:styleId="48">
    <w:name w:val="Body Text 3 Char"/>
    <w:basedOn w:val="11"/>
    <w:link w:val="30"/>
    <w:qFormat/>
    <w:uiPriority w:val="99"/>
    <w:rPr>
      <w:sz w:val="16"/>
      <w:szCs w:val="16"/>
    </w:rPr>
  </w:style>
  <w:style w:type="character" w:customStyle="1" w:styleId="49">
    <w:name w:val="Macro Text Char"/>
    <w:basedOn w:val="11"/>
    <w:link w:val="21"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329</Words>
  <Characters>3020</Characters>
  <Lines>0</Lines>
  <Paragraphs>0</Paragraphs>
  <TotalTime>8</TotalTime>
  <ScaleCrop>false</ScaleCrop>
  <LinksUpToDate>false</LinksUpToDate>
  <CharactersWithSpaces>3268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Sofya Nagorkina</cp:lastModifiedBy>
  <dcterms:modified xsi:type="dcterms:W3CDTF">2026-09-30T06:37:51Z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eyJoZGlkIjoiNGJmNjAwNmYwMDc5Nzc0N2VhZjUwMjI2M2E5OGIyYTMiLCJ1c2VySWQiOiI4NDIyODI0NjU0OTgifQ==</vt:lpwstr>
  </property>
  <property fmtid="{D5CDD505-2E9C-101B-9397-08002B2CF9AE}" pid="3" name="KSOProductBuildVer">
    <vt:lpwstr>1049-12.1.0.28485</vt:lpwstr>
  </property>
  <property fmtid="{D5CDD505-2E9C-101B-9397-08002B2CF9AE}" pid="4" name="ICV">
    <vt:lpwstr>220E023DC01546949DF264377C332E4E_13</vt:lpwstr>
  </property>
</Properties>
</file>